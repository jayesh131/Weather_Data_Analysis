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74746">
      <w:pPr>
        <w:pStyle w:val="37"/>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WEATHER DATA ANALYSIS</w:t>
      </w:r>
    </w:p>
    <w:p w14:paraId="1DA66EF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Problem Statement</w:t>
      </w:r>
    </w:p>
    <w:p w14:paraId="32B2F3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Weather datasets contain information such as temperature, humidity, rainfall and wind speed. Manual analysis of weather observations makes it difficult to identify seasonal patterns, monthly trends and abnormal values. An interactive Power BI dashboard is required to transform raw weather data into meaningful insights for weather monitoring and analysis.</w:t>
      </w:r>
    </w:p>
    <w:p w14:paraId="0795DB99">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w:t>
      </w:r>
    </w:p>
    <w:p w14:paraId="14B68B8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create an interactive Power BI dashboard that provides insights into weather conditions, seasonal analysis, monthly trends and key weather indicators while enabling users to monitor weather patterns through interactive visualizations.</w:t>
      </w:r>
    </w:p>
    <w:p w14:paraId="03143367">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Purpose / Client Requirements</w:t>
      </w:r>
    </w:p>
    <w:p w14:paraId="456724B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Monitor Average Temperature, Average Humidity, Average Rainfall and Average Wind Speed.</w:t>
      </w:r>
    </w:p>
    <w:p w14:paraId="18F7B82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Analyze monthly wind speed trends.</w:t>
      </w:r>
    </w:p>
    <w:p w14:paraId="2D84A3B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Compare average temperature across seasons.</w:t>
      </w:r>
    </w:p>
    <w:p w14:paraId="700BF33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Analyze monthly rainfall trends.</w:t>
      </w:r>
    </w:p>
    <w:p w14:paraId="7C7E631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Monitor monthly humidity patterns.</w:t>
      </w:r>
    </w:p>
    <w:p w14:paraId="3998905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Provide interactive filtering using Year, Month and Season slicers.</w:t>
      </w:r>
    </w:p>
    <w:p w14:paraId="3169BE5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Display weather summary through a formatted table.</w:t>
      </w:r>
    </w:p>
    <w:p w14:paraId="7CE228FF">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Dashboard</w:t>
      </w:r>
    </w:p>
    <w:p w14:paraId="0DD1A1B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Average Temperature (Card)</w:t>
      </w:r>
    </w:p>
    <w:p w14:paraId="6DC7B56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Select Card visual and add Temperature using Average aggregation.</w:t>
      </w:r>
    </w:p>
    <w:p w14:paraId="1F60600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Displays the overall average temperature.</w:t>
      </w:r>
    </w:p>
    <w:p w14:paraId="77B59C8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Average Temperature.</w:t>
      </w:r>
    </w:p>
    <w:p w14:paraId="16C75D3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Average Humidity (Card)</w:t>
      </w:r>
    </w:p>
    <w:p w14:paraId="6798F65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Card visual with Humidity (Average).</w:t>
      </w:r>
    </w:p>
    <w:p w14:paraId="220F1B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Shows overall humidity.</w:t>
      </w:r>
    </w:p>
    <w:p w14:paraId="38637A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Average Humidity.</w:t>
      </w:r>
    </w:p>
    <w:p w14:paraId="520394E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Average Rainfall (Card)</w:t>
      </w:r>
    </w:p>
    <w:p w14:paraId="2263AE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Card visual with Rainfall (Average).</w:t>
      </w:r>
    </w:p>
    <w:p w14:paraId="420E082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Displays average rainfall.</w:t>
      </w:r>
    </w:p>
    <w:p w14:paraId="1F82735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Average Rainfall.</w:t>
      </w:r>
    </w:p>
    <w:p w14:paraId="14256BB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Average Wind Speed (Card)</w:t>
      </w:r>
    </w:p>
    <w:p w14:paraId="6BBA323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Card visual with WindSpeed (Average).</w:t>
      </w:r>
    </w:p>
    <w:p w14:paraId="10C890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Displays average wind speed.</w:t>
      </w:r>
    </w:p>
    <w:p w14:paraId="5E0BF02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Average Wind Speed.</w:t>
      </w:r>
    </w:p>
    <w:p w14:paraId="4E29994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Monthly Wind Speed Trend (Line Chart)</w:t>
      </w:r>
    </w:p>
    <w:p w14:paraId="733F46E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Axis = Month, Values = Average WindSpeed.</w:t>
      </w:r>
    </w:p>
    <w:p w14:paraId="2A996F8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Monitors monthly windspeed trend.</w:t>
      </w:r>
    </w:p>
    <w:p w14:paraId="14F1CA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Peak and lowest wind</w:t>
      </w:r>
      <w:bookmarkStart w:id="0" w:name="_GoBack"/>
      <w:bookmarkEnd w:id="0"/>
      <w:r>
        <w:rPr>
          <w:rFonts w:hint="default" w:ascii="Times New Roman" w:hAnsi="Times New Roman" w:cs="Times New Roman"/>
          <w:color w:val="000000" w:themeColor="text1"/>
          <w14:textFill>
            <w14:solidFill>
              <w14:schemeClr w14:val="tx1"/>
            </w14:solidFill>
          </w14:textFill>
        </w:rPr>
        <w:t>speed months.</w:t>
      </w:r>
    </w:p>
    <w:p w14:paraId="4E9D1EF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Average Temperature by Season (Column Chart)</w:t>
      </w:r>
    </w:p>
    <w:p w14:paraId="1F74C8F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Axis = Season, Values = Average Temperature.</w:t>
      </w:r>
    </w:p>
    <w:p w14:paraId="42B9B57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Compares seasonal temperatures.</w:t>
      </w:r>
    </w:p>
    <w:p w14:paraId="5F7CAEB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Hottest and coolest season.</w:t>
      </w:r>
    </w:p>
    <w:p w14:paraId="08EB8A6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Monthly Average Rainfall (Column Chart)</w:t>
      </w:r>
    </w:p>
    <w:p w14:paraId="22D398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Steps to Create: Axis = Year</w:t>
      </w:r>
      <w:r>
        <w:rPr>
          <w:rFonts w:hint="default" w:ascii="Times New Roman" w:hAnsi="Times New Roman" w:cs="Times New Roman"/>
          <w:color w:val="000000" w:themeColor="text1"/>
          <w:lang w:val="en-US"/>
          <w14:textFill>
            <w14:solidFill>
              <w14:schemeClr w14:val="tx1"/>
            </w14:solidFill>
          </w14:textFill>
        </w:rPr>
        <w:t xml:space="preserve"> &amp; </w:t>
      </w:r>
      <w:r>
        <w:rPr>
          <w:rFonts w:hint="default" w:ascii="Times New Roman" w:hAnsi="Times New Roman" w:cs="Times New Roman"/>
          <w:color w:val="000000" w:themeColor="text1"/>
          <w14:textFill>
            <w14:solidFill>
              <w14:schemeClr w14:val="tx1"/>
            </w14:solidFill>
          </w14:textFill>
        </w:rPr>
        <w:t>Month, Values = Average Rainfall.</w:t>
      </w:r>
    </w:p>
    <w:p w14:paraId="21B637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Compares rainfall over time.</w:t>
      </w:r>
    </w:p>
    <w:p w14:paraId="5FEC0B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Wettest and driest periods.</w:t>
      </w:r>
    </w:p>
    <w:p w14:paraId="6BDF38F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Average Humidity by Month (Line Chart)</w:t>
      </w:r>
    </w:p>
    <w:p w14:paraId="362279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Steps to Create: Axis = </w:t>
      </w:r>
      <w:r>
        <w:rPr>
          <w:rFonts w:hint="default" w:ascii="Times New Roman" w:hAnsi="Times New Roman" w:cs="Times New Roman"/>
          <w:color w:val="000000" w:themeColor="text1"/>
          <w:lang w:val="en-US"/>
          <w14:textFill>
            <w14:solidFill>
              <w14:schemeClr w14:val="tx1"/>
            </w14:solidFill>
          </w14:textFill>
        </w:rPr>
        <w:t xml:space="preserve">Year &amp; </w:t>
      </w:r>
      <w:r>
        <w:rPr>
          <w:rFonts w:hint="default" w:ascii="Times New Roman" w:hAnsi="Times New Roman" w:cs="Times New Roman"/>
          <w:color w:val="000000" w:themeColor="text1"/>
          <w14:textFill>
            <w14:solidFill>
              <w14:schemeClr w14:val="tx1"/>
            </w14:solidFill>
          </w14:textFill>
        </w:rPr>
        <w:t>Month, Values = Average Humidity.</w:t>
      </w:r>
    </w:p>
    <w:p w14:paraId="5AFF35B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Use: Displays humidity trend.</w:t>
      </w:r>
    </w:p>
    <w:p w14:paraId="6DAE8F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Information Provided: Monthly humidity pattern.</w:t>
      </w:r>
    </w:p>
    <w:p w14:paraId="3B3FEF9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9. Slicers</w:t>
      </w:r>
    </w:p>
    <w:p w14:paraId="29BDAAE2">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Steps to Create</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Create </w:t>
      </w:r>
      <w:r>
        <w:rPr>
          <w:rStyle w:val="34"/>
          <w:rFonts w:hint="default" w:ascii="Times New Roman" w:hAnsi="Times New Roman" w:cs="Times New Roman"/>
          <w:b w:val="0"/>
          <w:bCs w:val="0"/>
          <w:color w:val="000000" w:themeColor="text1"/>
          <w14:textFill>
            <w14:solidFill>
              <w14:schemeClr w14:val="tx1"/>
            </w14:solidFill>
          </w14:textFill>
        </w:rPr>
        <w:t>Slicer</w:t>
      </w:r>
      <w:r>
        <w:rPr>
          <w:rFonts w:hint="default" w:ascii="Times New Roman" w:hAnsi="Times New Roman" w:cs="Times New Roman"/>
          <w:b w:val="0"/>
          <w:bCs w:val="0"/>
          <w:color w:val="000000" w:themeColor="text1"/>
          <w14:textFill>
            <w14:solidFill>
              <w14:schemeClr w14:val="tx1"/>
            </w14:solidFill>
          </w14:textFill>
        </w:rPr>
        <w:t xml:space="preserve"> visuals</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Add </w:t>
      </w:r>
      <w:r>
        <w:rPr>
          <w:rStyle w:val="34"/>
          <w:rFonts w:hint="default" w:ascii="Times New Roman" w:hAnsi="Times New Roman" w:cs="Times New Roman"/>
          <w:b w:val="0"/>
          <w:bCs w:val="0"/>
          <w:color w:val="000000" w:themeColor="text1"/>
          <w14:textFill>
            <w14:solidFill>
              <w14:schemeClr w14:val="tx1"/>
            </w14:solidFill>
          </w14:textFill>
        </w:rPr>
        <w:t>Year</w:t>
      </w:r>
      <w:r>
        <w:rPr>
          <w:rFonts w:hint="default" w:ascii="Times New Roman" w:hAnsi="Times New Roman" w:cs="Times New Roman"/>
          <w:b w:val="0"/>
          <w:bCs w:val="0"/>
          <w:color w:val="000000" w:themeColor="text1"/>
          <w14:textFill>
            <w14:solidFill>
              <w14:schemeClr w14:val="tx1"/>
            </w14:solidFill>
          </w14:textFill>
        </w:rPr>
        <w:t xml:space="preserve"> to the first slicer</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Month</w:t>
      </w:r>
      <w:r>
        <w:rPr>
          <w:rFonts w:hint="default" w:ascii="Times New Roman" w:hAnsi="Times New Roman" w:cs="Times New Roman"/>
          <w:b w:val="0"/>
          <w:bCs w:val="0"/>
          <w:color w:val="000000" w:themeColor="text1"/>
          <w14:textFill>
            <w14:solidFill>
              <w14:schemeClr w14:val="tx1"/>
            </w14:solidFill>
          </w14:textFill>
        </w:rPr>
        <w:t xml:space="preserve"> to the second slicer</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A</w:t>
      </w:r>
      <w:r>
        <w:rPr>
          <w:rFonts w:hint="default" w:ascii="Times New Roman" w:hAnsi="Times New Roman" w:cs="Times New Roman"/>
          <w:b w:val="0"/>
          <w:bCs w:val="0"/>
          <w:color w:val="000000" w:themeColor="text1"/>
          <w:lang w:val="en-US"/>
          <w14:textFill>
            <w14:solidFill>
              <w14:schemeClr w14:val="tx1"/>
            </w14:solidFill>
          </w14:textFill>
        </w:rPr>
        <w:t xml:space="preserve">nd </w:t>
      </w:r>
      <w:r>
        <w:rPr>
          <w:rStyle w:val="34"/>
          <w:rFonts w:hint="default" w:ascii="Times New Roman" w:hAnsi="Times New Roman" w:cs="Times New Roman"/>
          <w:b w:val="0"/>
          <w:bCs w:val="0"/>
          <w:color w:val="000000" w:themeColor="text1"/>
          <w14:textFill>
            <w14:solidFill>
              <w14:schemeClr w14:val="tx1"/>
            </w14:solidFill>
          </w14:textFill>
        </w:rPr>
        <w:t>Season</w:t>
      </w:r>
      <w:r>
        <w:rPr>
          <w:rFonts w:hint="default" w:ascii="Times New Roman" w:hAnsi="Times New Roman" w:cs="Times New Roman"/>
          <w:b w:val="0"/>
          <w:bCs w:val="0"/>
          <w:color w:val="000000" w:themeColor="text1"/>
          <w14:textFill>
            <w14:solidFill>
              <w14:schemeClr w14:val="tx1"/>
            </w14:solidFill>
          </w14:textFill>
        </w:rPr>
        <w:t xml:space="preserve"> to the third slicer.</w:t>
      </w:r>
      <w:r>
        <w:rPr>
          <w:rFonts w:hint="default" w:ascii="Times New Roman" w:hAnsi="Times New Roman" w:cs="Times New Roman"/>
          <w:color w:val="000000" w:themeColor="text1"/>
          <w14:textFill>
            <w14:solidFill>
              <w14:schemeClr w14:val="tx1"/>
            </w14:solidFill>
          </w14:textFill>
        </w:rPr>
        <w:t xml:space="preserve"> </w:t>
      </w:r>
    </w:p>
    <w:p w14:paraId="3713F3FE">
      <w:pPr>
        <w:pStyle w:val="4"/>
        <w:keepNext w:val="0"/>
        <w:keepLines w:val="0"/>
        <w:widowControl/>
        <w:suppressLineNumbers w:val="0"/>
        <w:rPr>
          <w:rFonts w:hint="default" w:ascii="Times New Roman" w:hAnsi="Times New Roman" w:cs="Times New Roman"/>
          <w:color w:val="000000" w:themeColor="text1"/>
          <w:lang w:val="en-US"/>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How to Use</w:t>
      </w:r>
      <w:r>
        <w:rPr>
          <w:rStyle w:val="34"/>
          <w:rFonts w:hint="default" w:ascii="Times New Roman" w:hAnsi="Times New Roman" w:cs="Times New Roman"/>
          <w:b/>
          <w:bCs/>
          <w:color w:val="000000" w:themeColor="text1"/>
          <w:lang w:val="en-US"/>
          <w14:textFill>
            <w14:solidFill>
              <w14:schemeClr w14:val="tx1"/>
            </w14:solidFill>
          </w14:textFill>
        </w:rPr>
        <w:t>:</w:t>
      </w:r>
      <w:r>
        <w:rPr>
          <w:rFonts w:hint="default" w:ascii="Times New Roman" w:hAnsi="Times New Roman" w:cs="Times New Roman"/>
          <w:b w:val="0"/>
          <w:bCs w:val="0"/>
          <w:color w:val="000000" w:themeColor="text1"/>
          <w14:textFill>
            <w14:solidFill>
              <w14:schemeClr w14:val="tx1"/>
            </w14:solidFill>
          </w14:textFill>
        </w:rPr>
        <w:t>Allows users to interactively filter all dashboard visuals based on the selected Year, Month, or Season</w:t>
      </w:r>
      <w:r>
        <w:rPr>
          <w:rFonts w:hint="default" w:ascii="Times New Roman" w:hAnsi="Times New Roman" w:cs="Times New Roman"/>
          <w:b w:val="0"/>
          <w:bCs w:val="0"/>
          <w:color w:val="000000" w:themeColor="text1"/>
          <w:lang w:val="en-US"/>
          <w14:textFill>
            <w14:solidFill>
              <w14:schemeClr w14:val="tx1"/>
            </w14:solidFill>
          </w14:textFill>
        </w:rPr>
        <w:t>.</w:t>
      </w:r>
    </w:p>
    <w:p w14:paraId="5C2B9A2A">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Information Provided</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Year</w:t>
      </w:r>
      <w:r>
        <w:rPr>
          <w:rFonts w:hint="default" w:ascii="Times New Roman" w:hAnsi="Times New Roman" w:cs="Times New Roman"/>
          <w:b w:val="0"/>
          <w:bCs w:val="0"/>
          <w:color w:val="000000" w:themeColor="text1"/>
          <w:lang w:val="en-US"/>
          <w14:textFill>
            <w14:solidFill>
              <w14:schemeClr w14:val="tx1"/>
            </w14:solidFill>
          </w14:textFill>
        </w:rPr>
        <w:t xml:space="preserve">, Month, Season </w:t>
      </w:r>
      <w:r>
        <w:rPr>
          <w:rFonts w:hint="default" w:ascii="Times New Roman" w:hAnsi="Times New Roman" w:cs="Times New Roman"/>
          <w:b w:val="0"/>
          <w:bCs w:val="0"/>
          <w:color w:val="000000" w:themeColor="text1"/>
          <w14:textFill>
            <w14:solidFill>
              <w14:schemeClr w14:val="tx1"/>
            </w14:solidFill>
          </w14:textFill>
        </w:rPr>
        <w:t>wise Weather Analysis</w:t>
      </w:r>
      <w:r>
        <w:rPr>
          <w:rFonts w:hint="default" w:ascii="Times New Roman" w:hAnsi="Times New Roman" w:cs="Times New Roman"/>
          <w:b w:val="0"/>
          <w:bCs w:val="0"/>
          <w:color w:val="000000" w:themeColor="text1"/>
          <w:lang w:val="en-US"/>
          <w14:textFill>
            <w14:solidFill>
              <w14:schemeClr w14:val="tx1"/>
            </w14:solidFill>
          </w14:textFill>
        </w:rPr>
        <w:t xml:space="preserve"> And </w:t>
      </w:r>
      <w:r>
        <w:rPr>
          <w:rFonts w:hint="default" w:ascii="Times New Roman" w:hAnsi="Times New Roman" w:cs="Times New Roman"/>
          <w:b w:val="0"/>
          <w:bCs w:val="0"/>
          <w:color w:val="000000" w:themeColor="text1"/>
          <w14:textFill>
            <w14:solidFill>
              <w14:schemeClr w14:val="tx1"/>
            </w14:solidFill>
          </w14:textFill>
        </w:rPr>
        <w:t xml:space="preserve">Interactive Dashboard Filtering </w:t>
      </w:r>
    </w:p>
    <w:p w14:paraId="5776C958">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10. Summary Table</w:t>
      </w:r>
    </w:p>
    <w:p w14:paraId="38411F10">
      <w:pPr>
        <w:pStyle w:val="4"/>
        <w:keepNext w:val="0"/>
        <w:keepLines w:val="0"/>
        <w:widowControl/>
        <w:suppressLineNumbers w:val="0"/>
        <w:jc w:val="left"/>
        <w:rPr>
          <w:rFonts w:hint="default" w:ascii="Times New Roman" w:hAnsi="Times New Roman" w:cs="Times New Roman"/>
          <w:b w:val="0"/>
          <w:bCs w:val="0"/>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Steps to Create</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Select the </w:t>
      </w:r>
      <w:r>
        <w:rPr>
          <w:rStyle w:val="34"/>
          <w:rFonts w:hint="default" w:ascii="Times New Roman" w:hAnsi="Times New Roman" w:cs="Times New Roman"/>
          <w:b w:val="0"/>
          <w:bCs w:val="0"/>
          <w:color w:val="000000" w:themeColor="text1"/>
          <w14:textFill>
            <w14:solidFill>
              <w14:schemeClr w14:val="tx1"/>
            </w14:solidFill>
          </w14:textFill>
        </w:rPr>
        <w:t>Table</w:t>
      </w:r>
      <w:r>
        <w:rPr>
          <w:rFonts w:hint="default" w:ascii="Times New Roman" w:hAnsi="Times New Roman" w:cs="Times New Roman"/>
          <w:b w:val="0"/>
          <w:bCs w:val="0"/>
          <w:color w:val="000000" w:themeColor="text1"/>
          <w14:textFill>
            <w14:solidFill>
              <w14:schemeClr w14:val="tx1"/>
            </w14:solidFill>
          </w14:textFill>
        </w:rPr>
        <w:t xml:space="preserve"> visual</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Add </w:t>
      </w:r>
      <w:r>
        <w:rPr>
          <w:rStyle w:val="34"/>
          <w:rFonts w:hint="default" w:ascii="Times New Roman" w:hAnsi="Times New Roman" w:cs="Times New Roman"/>
          <w:b w:val="0"/>
          <w:bCs w:val="0"/>
          <w:color w:val="000000" w:themeColor="text1"/>
          <w14:textFill>
            <w14:solidFill>
              <w14:schemeClr w14:val="tx1"/>
            </w14:solidFill>
          </w14:textFill>
        </w:rPr>
        <w:t>Month</w:t>
      </w:r>
      <w:r>
        <w:rPr>
          <w:rStyle w:val="34"/>
          <w:rFonts w:hint="default" w:ascii="Times New Roman" w:hAnsi="Times New Roman" w:cs="Times New Roman"/>
          <w:b w:val="0"/>
          <w:bCs w:val="0"/>
          <w:color w:val="000000" w:themeColor="text1"/>
          <w:lang w:val="en-US"/>
          <w14:textFill>
            <w14:solidFill>
              <w14:schemeClr w14:val="tx1"/>
            </w14:solidFill>
          </w14:textFill>
        </w:rPr>
        <w:t xml:space="preserve"> And</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Add</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Temperature</w:t>
      </w:r>
      <w:r>
        <w:rPr>
          <w:rStyle w:val="34"/>
          <w:rFonts w:hint="default" w:ascii="Times New Roman" w:hAnsi="Times New Roman" w:cs="Times New Roman"/>
          <w:b w:val="0"/>
          <w:bCs w:val="0"/>
          <w:color w:val="000000" w:themeColor="text1"/>
          <w:lang w:val="en-US"/>
          <w14:textFill>
            <w14:solidFill>
              <w14:schemeClr w14:val="tx1"/>
            </w14:solidFill>
          </w14:textFill>
        </w:rPr>
        <w:t>,Humidity,Rainfall,WindSpeed</w:t>
      </w:r>
      <w:r>
        <w:rPr>
          <w:rFonts w:hint="default" w:ascii="Times New Roman" w:hAnsi="Times New Roman" w:cs="Times New Roman"/>
          <w:b w:val="0"/>
          <w:bCs w:val="0"/>
          <w:color w:val="000000" w:themeColor="text1"/>
          <w14:textFill>
            <w14:solidFill>
              <w14:schemeClr w14:val="tx1"/>
            </w14:solidFill>
          </w14:textFill>
        </w:rPr>
        <w:t xml:space="preserve"> using </w:t>
      </w:r>
      <w:r>
        <w:rPr>
          <w:rStyle w:val="34"/>
          <w:rFonts w:hint="default" w:ascii="Times New Roman" w:hAnsi="Times New Roman" w:cs="Times New Roman"/>
          <w:b w:val="0"/>
          <w:bCs w:val="0"/>
          <w:color w:val="000000" w:themeColor="text1"/>
          <w14:textFill>
            <w14:solidFill>
              <w14:schemeClr w14:val="tx1"/>
            </w14:solidFill>
          </w14:textFill>
        </w:rPr>
        <w:t>Average</w:t>
      </w:r>
      <w:r>
        <w:rPr>
          <w:rStyle w:val="34"/>
          <w:rFonts w:hint="default" w:ascii="Times New Roman" w:hAnsi="Times New Roman" w:cs="Times New Roman"/>
          <w:b w:val="0"/>
          <w:bCs w:val="0"/>
          <w:color w:val="000000" w:themeColor="text1"/>
          <w:lang w:val="en-US"/>
          <w14:textFill>
            <w14:solidFill>
              <w14:schemeClr w14:val="tx1"/>
            </w14:solidFill>
          </w14:textFill>
        </w:rPr>
        <w:t>s</w:t>
      </w:r>
      <w:r>
        <w:rPr>
          <w:rFonts w:hint="default" w:ascii="Times New Roman" w:hAnsi="Times New Roman" w:cs="Times New Roman"/>
          <w:b w:val="0"/>
          <w:bCs w:val="0"/>
          <w:color w:val="000000" w:themeColor="text1"/>
          <w14:textFill>
            <w14:solidFill>
              <w14:schemeClr w14:val="tx1"/>
            </w14:solidFill>
          </w14:textFill>
        </w:rPr>
        <w:t>.</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Apply </w:t>
      </w:r>
      <w:r>
        <w:rPr>
          <w:rStyle w:val="34"/>
          <w:rFonts w:hint="default" w:ascii="Times New Roman" w:hAnsi="Times New Roman" w:cs="Times New Roman"/>
          <w:b w:val="0"/>
          <w:bCs w:val="0"/>
          <w:color w:val="000000" w:themeColor="text1"/>
          <w14:textFill>
            <w14:solidFill>
              <w14:schemeClr w14:val="tx1"/>
            </w14:solidFill>
          </w14:textFill>
        </w:rPr>
        <w:t>Conditional Formatting</w:t>
      </w:r>
      <w:r>
        <w:rPr>
          <w:rFonts w:hint="default" w:ascii="Times New Roman" w:hAnsi="Times New Roman" w:cs="Times New Roman"/>
          <w:b w:val="0"/>
          <w:bCs w:val="0"/>
          <w:color w:val="000000" w:themeColor="text1"/>
          <w14:textFill>
            <w14:solidFill>
              <w14:schemeClr w14:val="tx1"/>
            </w14:solidFill>
          </w14:textFill>
        </w:rPr>
        <w:t xml:space="preserve"> to Temperature, Humidity, Rainfall, and Wind Speed columns.</w:t>
      </w:r>
    </w:p>
    <w:p w14:paraId="7058768C">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How to Use</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Displays monthly weather statistics in a tabular format, allowing users to compare weather conditions across different months.</w:t>
      </w:r>
    </w:p>
    <w:p w14:paraId="65D2C5C0">
      <w:pPr>
        <w:pStyle w:val="4"/>
        <w:keepNext w:val="0"/>
        <w:keepLines w:val="0"/>
        <w:widowControl/>
        <w:suppressLineNumbers w:val="0"/>
        <w:rPr>
          <w:rStyle w:val="34"/>
          <w:rFonts w:hint="default" w:ascii="Times New Roman" w:hAnsi="Times New Roman" w:cs="Times New Roman"/>
          <w:b w:val="0"/>
          <w:bCs w:val="0"/>
          <w:color w:val="000000" w:themeColor="text1"/>
          <w:lang w:val="en-US"/>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Information Provided</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Style w:val="34"/>
          <w:rFonts w:hint="default" w:ascii="Times New Roman" w:hAnsi="Times New Roman" w:cs="Times New Roman"/>
          <w:b w:val="0"/>
          <w:bCs w:val="0"/>
          <w:color w:val="000000" w:themeColor="text1"/>
          <w:lang w:val="en-US"/>
          <w14:textFill>
            <w14:solidFill>
              <w14:schemeClr w14:val="tx1"/>
            </w14:solidFill>
          </w14:textFill>
        </w:rPr>
        <w:t>Monthly Average For Temperature,Humidity,Rainfall,WindSpeed And Month Wise Weather Comparison</w:t>
      </w:r>
    </w:p>
    <w:p w14:paraId="423593A6">
      <w:pPr>
        <w:rPr>
          <w:rFonts w:hint="default"/>
        </w:rPr>
      </w:pPr>
    </w:p>
    <w:p w14:paraId="45A9FC0A">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11. Drill Through Summary Table</w:t>
      </w:r>
    </w:p>
    <w:p w14:paraId="1F95B81C">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Steps to Create</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Create a </w:t>
      </w:r>
      <w:r>
        <w:rPr>
          <w:rStyle w:val="34"/>
          <w:rFonts w:hint="default" w:ascii="Times New Roman" w:hAnsi="Times New Roman" w:cs="Times New Roman"/>
          <w:b w:val="0"/>
          <w:bCs w:val="0"/>
          <w:color w:val="000000" w:themeColor="text1"/>
          <w14:textFill>
            <w14:solidFill>
              <w14:schemeClr w14:val="tx1"/>
            </w14:solidFill>
          </w14:textFill>
        </w:rPr>
        <w:t>new report page</w:t>
      </w:r>
      <w:r>
        <w:rPr>
          <w:rStyle w:val="34"/>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Add </w:t>
      </w:r>
      <w:r>
        <w:rPr>
          <w:rStyle w:val="34"/>
          <w:rFonts w:hint="default" w:ascii="Times New Roman" w:hAnsi="Times New Roman" w:cs="Times New Roman"/>
          <w:b w:val="0"/>
          <w:bCs w:val="0"/>
          <w:color w:val="000000" w:themeColor="text1"/>
          <w14:textFill>
            <w14:solidFill>
              <w14:schemeClr w14:val="tx1"/>
            </w14:solidFill>
          </w14:textFill>
        </w:rPr>
        <w:t>Season</w:t>
      </w:r>
      <w:r>
        <w:rPr>
          <w:rFonts w:hint="default" w:ascii="Times New Roman" w:hAnsi="Times New Roman" w:cs="Times New Roman"/>
          <w:b w:val="0"/>
          <w:bCs w:val="0"/>
          <w:color w:val="000000" w:themeColor="text1"/>
          <w14:textFill>
            <w14:solidFill>
              <w14:schemeClr w14:val="tx1"/>
            </w14:solidFill>
          </w14:textFill>
        </w:rPr>
        <w:t xml:space="preserve"> to the </w:t>
      </w:r>
      <w:r>
        <w:rPr>
          <w:rStyle w:val="34"/>
          <w:rFonts w:hint="default" w:ascii="Times New Roman" w:hAnsi="Times New Roman" w:cs="Times New Roman"/>
          <w:b w:val="0"/>
          <w:bCs w:val="0"/>
          <w:color w:val="000000" w:themeColor="text1"/>
          <w14:textFill>
            <w14:solidFill>
              <w14:schemeClr w14:val="tx1"/>
            </w14:solidFill>
          </w14:textFill>
        </w:rPr>
        <w:t>Drill Through</w:t>
      </w:r>
      <w:r>
        <w:rPr>
          <w:rFonts w:hint="default" w:ascii="Times New Roman" w:hAnsi="Times New Roman" w:cs="Times New Roman"/>
          <w:b w:val="0"/>
          <w:bCs w:val="0"/>
          <w:color w:val="000000" w:themeColor="text1"/>
          <w14:textFill>
            <w14:solidFill>
              <w14:schemeClr w14:val="tx1"/>
            </w14:solidFill>
          </w14:textFill>
        </w:rPr>
        <w:t xml:space="preserve"> field. Insert a </w:t>
      </w:r>
      <w:r>
        <w:rPr>
          <w:rStyle w:val="34"/>
          <w:rFonts w:hint="default" w:ascii="Times New Roman" w:hAnsi="Times New Roman" w:cs="Times New Roman"/>
          <w:b w:val="0"/>
          <w:bCs w:val="0"/>
          <w:color w:val="000000" w:themeColor="text1"/>
          <w14:textFill>
            <w14:solidFill>
              <w14:schemeClr w14:val="tx1"/>
            </w14:solidFill>
          </w14:textFill>
        </w:rPr>
        <w:t>Table</w:t>
      </w:r>
      <w:r>
        <w:rPr>
          <w:rFonts w:hint="default" w:ascii="Times New Roman" w:hAnsi="Times New Roman" w:cs="Times New Roman"/>
          <w:b w:val="0"/>
          <w:bCs w:val="0"/>
          <w:color w:val="000000" w:themeColor="text1"/>
          <w14:textFill>
            <w14:solidFill>
              <w14:schemeClr w14:val="tx1"/>
            </w14:solidFill>
          </w14:textFill>
        </w:rPr>
        <w:t xml:space="preserve"> visual. Add </w:t>
      </w:r>
      <w:r>
        <w:rPr>
          <w:rStyle w:val="34"/>
          <w:rFonts w:hint="default" w:ascii="Times New Roman" w:hAnsi="Times New Roman" w:cs="Times New Roman"/>
          <w:b w:val="0"/>
          <w:bCs w:val="0"/>
          <w:color w:val="000000" w:themeColor="text1"/>
          <w14:textFill>
            <w14:solidFill>
              <w14:schemeClr w14:val="tx1"/>
            </w14:solidFill>
          </w14:textFill>
        </w:rPr>
        <w:t>Month</w:t>
      </w:r>
      <w:r>
        <w:rPr>
          <w:rFonts w:hint="default" w:ascii="Times New Roman" w:hAnsi="Times New Roman" w:cs="Times New Roman"/>
          <w:b w:val="0"/>
          <w:bCs w:val="0"/>
          <w:color w:val="000000" w:themeColor="text1"/>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Season</w:t>
      </w:r>
      <w:r>
        <w:rPr>
          <w:rFonts w:hint="default" w:ascii="Times New Roman" w:hAnsi="Times New Roman" w:cs="Times New Roman"/>
          <w:b w:val="0"/>
          <w:bCs w:val="0"/>
          <w:color w:val="000000" w:themeColor="text1"/>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Average Temperature</w:t>
      </w:r>
      <w:r>
        <w:rPr>
          <w:rFonts w:hint="default" w:ascii="Times New Roman" w:hAnsi="Times New Roman" w:cs="Times New Roman"/>
          <w:b w:val="0"/>
          <w:bCs w:val="0"/>
          <w:color w:val="000000" w:themeColor="text1"/>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Average Humidity</w:t>
      </w:r>
      <w:r>
        <w:rPr>
          <w:rFonts w:hint="default" w:ascii="Times New Roman" w:hAnsi="Times New Roman" w:cs="Times New Roman"/>
          <w:b w:val="0"/>
          <w:bCs w:val="0"/>
          <w:color w:val="000000" w:themeColor="text1"/>
          <w14:textFill>
            <w14:solidFill>
              <w14:schemeClr w14:val="tx1"/>
            </w14:solidFill>
          </w14:textFill>
        </w:rPr>
        <w:t xml:space="preserve">, </w:t>
      </w:r>
      <w:r>
        <w:rPr>
          <w:rStyle w:val="34"/>
          <w:rFonts w:hint="default" w:ascii="Times New Roman" w:hAnsi="Times New Roman" w:cs="Times New Roman"/>
          <w:b w:val="0"/>
          <w:bCs w:val="0"/>
          <w:color w:val="000000" w:themeColor="text1"/>
          <w14:textFill>
            <w14:solidFill>
              <w14:schemeClr w14:val="tx1"/>
            </w14:solidFill>
          </w14:textFill>
        </w:rPr>
        <w:t>Average Rainfall</w:t>
      </w:r>
      <w:r>
        <w:rPr>
          <w:rFonts w:hint="default" w:ascii="Times New Roman" w:hAnsi="Times New Roman" w:cs="Times New Roman"/>
          <w:b w:val="0"/>
          <w:bCs w:val="0"/>
          <w:color w:val="000000" w:themeColor="text1"/>
          <w14:textFill>
            <w14:solidFill>
              <w14:schemeClr w14:val="tx1"/>
            </w14:solidFill>
          </w14:textFill>
        </w:rPr>
        <w:t xml:space="preserve">, and </w:t>
      </w:r>
      <w:r>
        <w:rPr>
          <w:rStyle w:val="34"/>
          <w:rFonts w:hint="default" w:ascii="Times New Roman" w:hAnsi="Times New Roman" w:cs="Times New Roman"/>
          <w:b w:val="0"/>
          <w:bCs w:val="0"/>
          <w:color w:val="000000" w:themeColor="text1"/>
          <w14:textFill>
            <w14:solidFill>
              <w14:schemeClr w14:val="tx1"/>
            </w14:solidFill>
          </w14:textFill>
        </w:rPr>
        <w:t>Average Wind Speed</w:t>
      </w:r>
      <w:r>
        <w:rPr>
          <w:rFonts w:hint="default" w:ascii="Times New Roman" w:hAnsi="Times New Roman" w:cs="Times New Roman"/>
          <w:b w:val="0"/>
          <w:bCs w:val="0"/>
          <w:color w:val="000000" w:themeColor="text1"/>
          <w14:textFill>
            <w14:solidFill>
              <w14:schemeClr w14:val="tx1"/>
            </w14:solidFill>
          </w14:textFill>
        </w:rPr>
        <w:t xml:space="preserve">. Apply </w:t>
      </w:r>
      <w:r>
        <w:rPr>
          <w:rStyle w:val="34"/>
          <w:rFonts w:hint="default" w:ascii="Times New Roman" w:hAnsi="Times New Roman" w:cs="Times New Roman"/>
          <w:b w:val="0"/>
          <w:bCs w:val="0"/>
          <w:color w:val="000000" w:themeColor="text1"/>
          <w14:textFill>
            <w14:solidFill>
              <w14:schemeClr w14:val="tx1"/>
            </w14:solidFill>
          </w14:textFill>
        </w:rPr>
        <w:t>Conditional Formatting</w:t>
      </w:r>
      <w:r>
        <w:rPr>
          <w:rFonts w:hint="default" w:ascii="Times New Roman" w:hAnsi="Times New Roman" w:cs="Times New Roman"/>
          <w:b w:val="0"/>
          <w:bCs w:val="0"/>
          <w:color w:val="000000" w:themeColor="text1"/>
          <w14:textFill>
            <w14:solidFill>
              <w14:schemeClr w14:val="tx1"/>
            </w14:solidFill>
          </w14:textFill>
        </w:rPr>
        <w:t xml:space="preserve"> to the weather metrics. </w:t>
      </w:r>
    </w:p>
    <w:p w14:paraId="7BFF8C0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How to Us</w:t>
      </w:r>
      <w:r>
        <w:rPr>
          <w:rStyle w:val="34"/>
          <w:rFonts w:hint="default" w:ascii="Times New Roman" w:hAnsi="Times New Roman" w:cs="Times New Roman"/>
          <w:b/>
          <w:bCs/>
          <w:color w:val="000000" w:themeColor="text1"/>
          <w:lang w:val="en-US"/>
          <w14:textFill>
            <w14:solidFill>
              <w14:schemeClr w14:val="tx1"/>
            </w14:solidFill>
          </w14:textFill>
        </w:rPr>
        <w:t xml:space="preserve">e: </w:t>
      </w:r>
      <w:r>
        <w:rPr>
          <w:rFonts w:hint="default" w:ascii="Times New Roman" w:hAnsi="Times New Roman" w:cs="Times New Roman"/>
          <w:b w:val="0"/>
          <w:bCs w:val="0"/>
          <w:color w:val="000000" w:themeColor="text1"/>
          <w14:textFill>
            <w14:solidFill>
              <w14:schemeClr w14:val="tx1"/>
            </w14:solidFill>
          </w14:textFill>
        </w:rPr>
        <w:t>Right</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 xml:space="preserve">click on a </w:t>
      </w:r>
      <w:r>
        <w:rPr>
          <w:rStyle w:val="34"/>
          <w:rFonts w:hint="default" w:ascii="Times New Roman" w:hAnsi="Times New Roman" w:cs="Times New Roman"/>
          <w:b w:val="0"/>
          <w:bCs w:val="0"/>
          <w:color w:val="000000" w:themeColor="text1"/>
          <w14:textFill>
            <w14:solidFill>
              <w14:schemeClr w14:val="tx1"/>
            </w14:solidFill>
          </w14:textFill>
        </w:rPr>
        <w:t>Season</w:t>
      </w:r>
      <w:r>
        <w:rPr>
          <w:rFonts w:hint="default" w:ascii="Times New Roman" w:hAnsi="Times New Roman" w:cs="Times New Roman"/>
          <w:b w:val="0"/>
          <w:bCs w:val="0"/>
          <w:color w:val="000000" w:themeColor="text1"/>
          <w14:textFill>
            <w14:solidFill>
              <w14:schemeClr w14:val="tx1"/>
            </w14:solidFill>
          </w14:textFill>
        </w:rPr>
        <w:t xml:space="preserve"> from </w:t>
      </w:r>
      <w:r>
        <w:rPr>
          <w:rStyle w:val="34"/>
          <w:rFonts w:hint="default" w:ascii="Times New Roman" w:hAnsi="Times New Roman" w:cs="Times New Roman"/>
          <w:b w:val="0"/>
          <w:bCs w:val="0"/>
          <w:color w:val="000000" w:themeColor="text1"/>
          <w14:textFill>
            <w14:solidFill>
              <w14:schemeClr w14:val="tx1"/>
            </w14:solidFill>
          </w14:textFill>
        </w:rPr>
        <w:t>Season</w:t>
      </w:r>
      <w:r>
        <w:rPr>
          <w:rFonts w:hint="default" w:ascii="Times New Roman" w:hAnsi="Times New Roman" w:cs="Times New Roman"/>
          <w:b w:val="0"/>
          <w:bCs w:val="0"/>
          <w:color w:val="000000" w:themeColor="text1"/>
          <w14:textFill>
            <w14:solidFill>
              <w14:schemeClr w14:val="tx1"/>
            </w14:solidFill>
          </w14:textFill>
        </w:rPr>
        <w:t xml:space="preserve"> chart and select </w:t>
      </w:r>
      <w:r>
        <w:rPr>
          <w:rStyle w:val="34"/>
          <w:rFonts w:hint="default" w:ascii="Times New Roman" w:hAnsi="Times New Roman" w:cs="Times New Roman"/>
          <w:b w:val="0"/>
          <w:bCs w:val="0"/>
          <w:color w:val="000000" w:themeColor="text1"/>
          <w14:textFill>
            <w14:solidFill>
              <w14:schemeClr w14:val="tx1"/>
            </w14:solidFill>
          </w14:textFill>
        </w:rPr>
        <w:t>Drill Through</w:t>
      </w:r>
      <w:r>
        <w:rPr>
          <w:rStyle w:val="34"/>
          <w:rFonts w:hint="default" w:ascii="Times New Roman" w:hAnsi="Times New Roman" w:cs="Times New Roman"/>
          <w:b w:val="0"/>
          <w:bCs w:val="0"/>
          <w:color w:val="000000" w:themeColor="text1"/>
          <w:lang w:val="en-US"/>
          <w14:textFill>
            <w14:solidFill>
              <w14:schemeClr w14:val="tx1"/>
            </w14:solidFill>
          </w14:textFill>
        </w:rPr>
        <w:t xml:space="preserve"> to </w:t>
      </w:r>
      <w:r>
        <w:rPr>
          <w:rStyle w:val="34"/>
          <w:rFonts w:hint="default" w:ascii="Times New Roman" w:hAnsi="Times New Roman" w:cs="Times New Roman"/>
          <w:b w:val="0"/>
          <w:bCs w:val="0"/>
          <w:color w:val="000000" w:themeColor="text1"/>
          <w14:textFill>
            <w14:solidFill>
              <w14:schemeClr w14:val="tx1"/>
            </w14:solidFill>
          </w14:textFill>
        </w:rPr>
        <w:t>Season Summary</w:t>
      </w:r>
      <w:r>
        <w:rPr>
          <w:rFonts w:hint="default" w:ascii="Times New Roman" w:hAnsi="Times New Roman" w:cs="Times New Roman"/>
          <w:b w:val="0"/>
          <w:bCs w:val="0"/>
          <w:color w:val="000000" w:themeColor="text1"/>
          <w14:textFill>
            <w14:solidFill>
              <w14:schemeClr w14:val="tx1"/>
            </w14:solidFill>
          </w14:textFill>
        </w:rPr>
        <w:t xml:space="preserve"> to view detailed weather information for the selected season.</w:t>
      </w:r>
    </w:p>
    <w:p w14:paraId="14E68384">
      <w:pPr>
        <w:pStyle w:val="4"/>
        <w:keepNext w:val="0"/>
        <w:keepLines w:val="0"/>
        <w:widowControl/>
        <w:suppressLineNumbers w:val="0"/>
        <w:rPr>
          <w:rFonts w:hint="default" w:ascii="Times New Roman" w:hAnsi="Times New Roman" w:cs="Times New Roman"/>
          <w:color w:val="000000" w:themeColor="text1"/>
          <w:lang w:val="en-US"/>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Information Provided</w:t>
      </w:r>
      <w:r>
        <w:rPr>
          <w:rStyle w:val="34"/>
          <w:rFonts w:hint="default" w:ascii="Times New Roman" w:hAnsi="Times New Roman" w:cs="Times New Roman"/>
          <w:b/>
          <w:bCs/>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lang w:val="en-US"/>
          <w14:textFill>
            <w14:solidFill>
              <w14:schemeClr w14:val="tx1"/>
            </w14:solidFill>
          </w14:textFill>
        </w:rPr>
        <w:t>Provide</w:t>
      </w:r>
      <w:r>
        <w:rPr>
          <w:rFonts w:hint="default" w:ascii="Times New Roman" w:hAnsi="Times New Roman" w:cs="Times New Roman"/>
          <w:b w:val="0"/>
          <w:bCs w:val="0"/>
          <w:color w:val="000000" w:themeColor="text1"/>
          <w14:textFill>
            <w14:solidFill>
              <w14:schemeClr w14:val="tx1"/>
            </w14:solidFill>
          </w14:textFill>
        </w:rPr>
        <w:t xml:space="preserve"> Detailed Weather Summary for the Selected Season</w:t>
      </w:r>
      <w:r>
        <w:rPr>
          <w:rFonts w:hint="default" w:ascii="Times New Roman" w:hAnsi="Times New Roman" w:cs="Times New Roman"/>
          <w:b w:val="0"/>
          <w:bCs w:val="0"/>
          <w:color w:val="000000" w:themeColor="text1"/>
          <w:lang w:val="en-US"/>
          <w14:textFill>
            <w14:solidFill>
              <w14:schemeClr w14:val="tx1"/>
            </w14:solidFill>
          </w14:textFill>
        </w:rPr>
        <w:t xml:space="preserve"> with </w:t>
      </w:r>
      <w:r>
        <w:rPr>
          <w:rFonts w:hint="default" w:ascii="Times New Roman" w:hAnsi="Times New Roman" w:cs="Times New Roman"/>
          <w:b w:val="0"/>
          <w:bCs w:val="0"/>
          <w:color w:val="000000" w:themeColor="text1"/>
          <w14:textFill>
            <w14:solidFill>
              <w14:schemeClr w14:val="tx1"/>
            </w14:solidFill>
          </w14:textFill>
        </w:rPr>
        <w:t>Average Temperature</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Average Humidity</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Average Rainfall</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Average WindSpeed</w:t>
      </w:r>
    </w:p>
    <w:p w14:paraId="33E2765B">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Solved Problems</w:t>
      </w:r>
    </w:p>
    <w:p w14:paraId="1FFD946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Cleaned the weather dataset.</w:t>
      </w:r>
    </w:p>
    <w:p w14:paraId="0709BCF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Removed duplicate records.</w:t>
      </w:r>
    </w:p>
    <w:p w14:paraId="0732BB2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Handled missing values.</w:t>
      </w:r>
    </w:p>
    <w:p w14:paraId="035F460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Detected and removed outliers using the IQR method.</w:t>
      </w:r>
    </w:p>
    <w:p w14:paraId="4143D44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Created Month, Year, Season and Rolling Average features.</w:t>
      </w:r>
    </w:p>
    <w:p w14:paraId="75CE8A0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Analyzed monthly and seasonal weather trends.</w:t>
      </w:r>
    </w:p>
    <w:p w14:paraId="1524178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Built an interactive Power BI dashboard.</w:t>
      </w:r>
    </w:p>
    <w:p w14:paraId="278042B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Implemented Year, Month and Season slicers.</w:t>
      </w:r>
    </w:p>
    <w:p w14:paraId="7457F743">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Conclusion</w:t>
      </w:r>
    </w:p>
    <w:p w14:paraId="03F2E0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Weather Data Analysis Dashboard transforms raw weather observations into meaningful insights. It enables users to monitor temperature, humidity, rainfall and wind speed through KPI cards, trend charts, seasonal comparisons and interactive filters. The dashboard supports quick understanding of weather patterns and data-driven analysis.</w:t>
      </w:r>
    </w:p>
    <w:p w14:paraId="4BED0AD8">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Dashboard Photo</w:t>
      </w:r>
    </w:p>
    <w:p w14:paraId="3624F79F">
      <w:r>
        <w:drawing>
          <wp:inline distT="0" distB="0" distL="114300" distR="114300">
            <wp:extent cx="5485765" cy="3096895"/>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5765" cy="3096895"/>
                    </a:xfrm>
                    <a:prstGeom prst="rect">
                      <a:avLst/>
                    </a:prstGeom>
                    <a:noFill/>
                    <a:ln>
                      <a:noFill/>
                    </a:ln>
                  </pic:spPr>
                </pic:pic>
              </a:graphicData>
            </a:graphic>
          </wp:inline>
        </w:drawing>
      </w:r>
    </w:p>
    <w:p w14:paraId="0DE9352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Drill Through</w:t>
      </w:r>
    </w:p>
    <w:p w14:paraId="69552B5E">
      <w:pPr>
        <w:rPr>
          <w:rFonts w:hint="default"/>
        </w:rPr>
      </w:pPr>
      <w:r>
        <w:drawing>
          <wp:inline distT="0" distB="0" distL="114300" distR="114300">
            <wp:extent cx="5482590" cy="3087370"/>
            <wp:effectExtent l="0" t="0" r="381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2590" cy="3087370"/>
                    </a:xfrm>
                    <a:prstGeom prst="rect">
                      <a:avLst/>
                    </a:prstGeom>
                    <a:noFill/>
                    <a:ln>
                      <a:noFill/>
                    </a:ln>
                  </pic:spPr>
                </pic:pic>
              </a:graphicData>
            </a:graphic>
          </wp:inline>
        </w:drawing>
      </w:r>
    </w:p>
    <w:p w14:paraId="16AB9429">
      <w:pPr>
        <w:pStyle w:val="2"/>
        <w:ind w:left="3600" w:leftChars="0" w:firstLine="1060" w:firstLineChars="37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w:t>
      </w: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b/>
          <w:color w:val="000000" w:themeColor="text1"/>
          <w14:textFill>
            <w14:solidFill>
              <w14:schemeClr w14:val="tx1"/>
            </w14:solidFill>
          </w14:textFill>
        </w:rPr>
        <w:t>Jayesh Rajendra Ingale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BD2B35"/>
    <w:rsid w:val="1EDB66B2"/>
    <w:rsid w:val="2F9904EA"/>
    <w:rsid w:val="324C68FC"/>
    <w:rsid w:val="60361F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19_Jayesh Ingale cse</cp:lastModifiedBy>
  <dcterms:modified xsi:type="dcterms:W3CDTF">2026-07-23T20:14:40Z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9B2D02635F80429F9CF66579586223A3_13</vt:lpwstr>
  </property>
</Properties>
</file>